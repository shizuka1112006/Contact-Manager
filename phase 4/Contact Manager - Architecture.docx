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3CD" w:rsidRPr="001B644D" w:rsidRDefault="004A09ED">
      <w:pPr>
        <w:spacing w:line="259" w:lineRule="auto"/>
        <w:jc w:val="center"/>
        <w:rPr>
          <w:rFonts w:eastAsia="Calibri"/>
          <w:b/>
          <w:bCs/>
        </w:rPr>
      </w:pPr>
      <w:bookmarkStart w:id="0" w:name="_GoBack"/>
      <w:r w:rsidRPr="001B644D">
        <w:rPr>
          <w:rFonts w:eastAsia="Calibri"/>
          <w:b/>
          <w:bCs/>
        </w:rPr>
        <w:t>Project Design Phase</w:t>
      </w:r>
    </w:p>
    <w:p w:rsidR="003313CD" w:rsidRPr="001B644D" w:rsidRDefault="004A09ED">
      <w:pPr>
        <w:spacing w:line="259" w:lineRule="auto"/>
        <w:jc w:val="center"/>
        <w:rPr>
          <w:rFonts w:eastAsia="Calibri"/>
          <w:b/>
          <w:bCs/>
        </w:rPr>
      </w:pPr>
      <w:r w:rsidRPr="001B644D">
        <w:rPr>
          <w:rFonts w:eastAsia="Calibri"/>
          <w:b/>
          <w:bCs/>
        </w:rPr>
        <w:t>Solution Architecture</w:t>
      </w:r>
    </w:p>
    <w:p w:rsidR="003313CD" w:rsidRPr="001B644D" w:rsidRDefault="003313CD">
      <w:pPr>
        <w:spacing w:line="259" w:lineRule="auto"/>
        <w:jc w:val="center"/>
        <w:rPr>
          <w:rFonts w:eastAsia="Calibri"/>
          <w:b/>
          <w:bCs/>
        </w:rPr>
      </w:pPr>
    </w:p>
    <w:tbl>
      <w:tblPr>
        <w:tblStyle w:val="Style1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3313CD" w:rsidRPr="001B644D">
        <w:tc>
          <w:tcPr>
            <w:tcW w:w="4508" w:type="dxa"/>
          </w:tcPr>
          <w:p w:rsidR="003313CD" w:rsidRPr="001B644D" w:rsidRDefault="004A09ED">
            <w:pPr>
              <w:spacing w:line="240" w:lineRule="auto"/>
              <w:rPr>
                <w:rFonts w:eastAsia="Calibri"/>
              </w:rPr>
            </w:pPr>
            <w:r w:rsidRPr="001B644D">
              <w:rPr>
                <w:rFonts w:eastAsia="Calibri"/>
              </w:rPr>
              <w:t>Date</w:t>
            </w:r>
          </w:p>
        </w:tc>
        <w:tc>
          <w:tcPr>
            <w:tcW w:w="4508" w:type="dxa"/>
          </w:tcPr>
          <w:p w:rsidR="003313CD" w:rsidRPr="001B644D" w:rsidRDefault="004A09ED">
            <w:pPr>
              <w:spacing w:line="240" w:lineRule="auto"/>
              <w:rPr>
                <w:rFonts w:eastAsia="Calibri"/>
              </w:rPr>
            </w:pPr>
            <w:r w:rsidRPr="001B644D">
              <w:rPr>
                <w:rFonts w:eastAsia="Calibri"/>
              </w:rPr>
              <w:t>16/02/2026</w:t>
            </w:r>
          </w:p>
        </w:tc>
      </w:tr>
      <w:tr w:rsidR="003313CD" w:rsidRPr="001B644D">
        <w:tc>
          <w:tcPr>
            <w:tcW w:w="4508" w:type="dxa"/>
          </w:tcPr>
          <w:p w:rsidR="003313CD" w:rsidRPr="001B644D" w:rsidRDefault="004A09ED">
            <w:pPr>
              <w:spacing w:line="240" w:lineRule="auto"/>
              <w:rPr>
                <w:rFonts w:eastAsia="Calibri"/>
              </w:rPr>
            </w:pPr>
            <w:r w:rsidRPr="001B644D">
              <w:rPr>
                <w:rFonts w:eastAsia="Calibri"/>
              </w:rPr>
              <w:t>Team ID</w:t>
            </w:r>
          </w:p>
        </w:tc>
        <w:tc>
          <w:tcPr>
            <w:tcW w:w="4508" w:type="dxa"/>
            <w:shd w:val="clear" w:color="auto" w:fill="auto"/>
            <w:vAlign w:val="bottom"/>
          </w:tcPr>
          <w:p w:rsidR="003313CD" w:rsidRPr="001B644D" w:rsidRDefault="001B644D">
            <w:pPr>
              <w:textAlignment w:val="bottom"/>
              <w:rPr>
                <w:color w:val="000000"/>
              </w:rPr>
            </w:pPr>
            <w:r w:rsidRPr="001B644D">
              <w:rPr>
                <w:color w:val="4B5563"/>
                <w:sz w:val="23"/>
                <w:szCs w:val="23"/>
                <w:shd w:val="clear" w:color="auto" w:fill="FFFFFF"/>
              </w:rPr>
              <w:t>SWTID-2026-3954</w:t>
            </w:r>
          </w:p>
        </w:tc>
      </w:tr>
      <w:tr w:rsidR="003313CD" w:rsidRPr="001B644D">
        <w:tc>
          <w:tcPr>
            <w:tcW w:w="4508" w:type="dxa"/>
          </w:tcPr>
          <w:p w:rsidR="003313CD" w:rsidRPr="001B644D" w:rsidRDefault="004A09ED">
            <w:pPr>
              <w:spacing w:line="240" w:lineRule="auto"/>
              <w:rPr>
                <w:rFonts w:eastAsia="Calibri"/>
              </w:rPr>
            </w:pPr>
            <w:r w:rsidRPr="001B644D">
              <w:rPr>
                <w:rFonts w:eastAsia="Calibri"/>
              </w:rPr>
              <w:t>Project Name</w:t>
            </w:r>
          </w:p>
        </w:tc>
        <w:tc>
          <w:tcPr>
            <w:tcW w:w="4508" w:type="dxa"/>
          </w:tcPr>
          <w:p w:rsidR="003313CD" w:rsidRPr="001B644D" w:rsidRDefault="004A09ED">
            <w:pPr>
              <w:spacing w:line="240" w:lineRule="auto"/>
              <w:rPr>
                <w:rFonts w:eastAsia="Calibri"/>
              </w:rPr>
            </w:pPr>
            <w:r w:rsidRPr="001B644D">
              <w:rPr>
                <w:rFonts w:eastAsia="Calibri"/>
              </w:rPr>
              <w:t>Contact Manager</w:t>
            </w:r>
          </w:p>
        </w:tc>
      </w:tr>
      <w:tr w:rsidR="003313CD" w:rsidRPr="001B644D">
        <w:tc>
          <w:tcPr>
            <w:tcW w:w="4508" w:type="dxa"/>
          </w:tcPr>
          <w:p w:rsidR="003313CD" w:rsidRPr="001B644D" w:rsidRDefault="004A09ED">
            <w:pPr>
              <w:spacing w:line="240" w:lineRule="auto"/>
              <w:rPr>
                <w:rFonts w:eastAsia="Calibri"/>
              </w:rPr>
            </w:pPr>
            <w:r w:rsidRPr="001B644D">
              <w:rPr>
                <w:rFonts w:eastAsia="Calibri"/>
              </w:rPr>
              <w:t>Maximum Marks</w:t>
            </w:r>
          </w:p>
        </w:tc>
        <w:tc>
          <w:tcPr>
            <w:tcW w:w="4508" w:type="dxa"/>
          </w:tcPr>
          <w:p w:rsidR="003313CD" w:rsidRPr="001B644D" w:rsidRDefault="004A09ED">
            <w:pPr>
              <w:spacing w:line="240" w:lineRule="auto"/>
              <w:rPr>
                <w:rFonts w:eastAsia="Calibri"/>
              </w:rPr>
            </w:pPr>
            <w:r w:rsidRPr="001B644D">
              <w:rPr>
                <w:rFonts w:eastAsia="Calibri"/>
              </w:rPr>
              <w:t>4 Marks</w:t>
            </w:r>
          </w:p>
        </w:tc>
      </w:tr>
    </w:tbl>
    <w:p w:rsidR="003313CD" w:rsidRPr="001B644D" w:rsidRDefault="003313CD">
      <w:pPr>
        <w:spacing w:after="160" w:line="259" w:lineRule="auto"/>
        <w:rPr>
          <w:rFonts w:eastAsia="Calibri"/>
          <w:b/>
          <w:bCs/>
        </w:rPr>
      </w:pPr>
    </w:p>
    <w:p w:rsidR="003313CD" w:rsidRPr="001B644D" w:rsidRDefault="004A09ED">
      <w:pPr>
        <w:spacing w:after="160" w:line="259" w:lineRule="auto"/>
        <w:rPr>
          <w:b/>
          <w:bCs/>
        </w:rPr>
      </w:pPr>
      <w:r w:rsidRPr="001B644D">
        <w:rPr>
          <w:b/>
          <w:bCs/>
        </w:rPr>
        <w:t>Solution Architecture:</w:t>
      </w:r>
    </w:p>
    <w:p w:rsidR="003313CD" w:rsidRPr="001B644D" w:rsidRDefault="004A09ED">
      <w:pPr>
        <w:spacing w:after="160" w:line="259" w:lineRule="auto"/>
      </w:pPr>
      <w:r w:rsidRPr="001B644D">
        <w:t xml:space="preserve">The solution architecture for the  Contact Manager application a scalable, </w:t>
      </w:r>
      <w:r w:rsidRPr="001B644D">
        <w:t>efficient, and user-friendly platform for storing , updating and searching the the  saved contacts  or adding new ones.</w:t>
      </w:r>
    </w:p>
    <w:p w:rsidR="003313CD" w:rsidRPr="001B644D" w:rsidRDefault="003313CD">
      <w:pPr>
        <w:spacing w:after="160" w:line="259" w:lineRule="auto"/>
      </w:pPr>
    </w:p>
    <w:p w:rsidR="003313CD" w:rsidRPr="001B644D" w:rsidRDefault="004A09ED">
      <w:pPr>
        <w:spacing w:after="160" w:line="259" w:lineRule="auto"/>
        <w:rPr>
          <w:b/>
          <w:bCs/>
        </w:rPr>
      </w:pPr>
      <w:r w:rsidRPr="001B644D">
        <w:rPr>
          <w:b/>
          <w:bCs/>
        </w:rPr>
        <w:t>Goals of the Solution Architecture:</w:t>
      </w:r>
    </w:p>
    <w:p w:rsidR="003313CD" w:rsidRPr="001B644D" w:rsidRDefault="004A09ED">
      <w:pPr>
        <w:spacing w:after="160" w:line="259" w:lineRule="auto"/>
      </w:pPr>
      <w:r w:rsidRPr="001B644D">
        <w:rPr>
          <w:rFonts w:eastAsia="Quattrocento Sans"/>
        </w:rPr>
        <w:t xml:space="preserve">  </w:t>
      </w:r>
      <w:r w:rsidRPr="001B644D">
        <w:t>Identify the Best Tech Solution:</w:t>
      </w:r>
    </w:p>
    <w:p w:rsidR="003313CD" w:rsidRPr="001B644D" w:rsidRDefault="004A09ED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 w:rsidRPr="001B644D">
        <w:t>Utilize modern backend frameworks like Node and Express to provi</w:t>
      </w:r>
      <w:r w:rsidRPr="001B644D">
        <w:t>de fast responses and efficient development</w:t>
      </w:r>
    </w:p>
    <w:p w:rsidR="003313CD" w:rsidRPr="001B644D" w:rsidRDefault="004A09ED">
      <w:pPr>
        <w:spacing w:after="160" w:line="259" w:lineRule="auto"/>
      </w:pPr>
      <w:r w:rsidRPr="001B644D">
        <w:t>Define Structure &amp; Characteristics:</w:t>
      </w:r>
    </w:p>
    <w:p w:rsidR="003313CD" w:rsidRPr="001B644D" w:rsidRDefault="004A09ED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 w:rsidRPr="001B644D">
        <w:t>Ensure a modular, scalable, and maintainable software architecture that supports future feature enhancements like bulk deletion , bulk addition of contacts</w:t>
      </w:r>
    </w:p>
    <w:p w:rsidR="003313CD" w:rsidRPr="001B644D" w:rsidRDefault="004A09ED">
      <w:pPr>
        <w:spacing w:after="160" w:line="259" w:lineRule="auto"/>
      </w:pPr>
      <w:r w:rsidRPr="001B644D">
        <w:t>Outline Features &amp; D</w:t>
      </w:r>
      <w:r w:rsidRPr="001B644D">
        <w:t>evelopment Phases:</w:t>
      </w:r>
    </w:p>
    <w:p w:rsidR="003313CD" w:rsidRPr="001B644D" w:rsidRDefault="004A09ED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 w:rsidRPr="001B644D">
        <w:t>Clearly define project milestones, including schema creation , data base queries and api development</w:t>
      </w:r>
    </w:p>
    <w:p w:rsidR="003313CD" w:rsidRPr="001B644D" w:rsidRDefault="004A09ED">
      <w:pPr>
        <w:spacing w:after="160" w:line="259" w:lineRule="auto"/>
      </w:pPr>
      <w:r w:rsidRPr="001B644D">
        <w:t>Establish Specifications for Development &amp; Delivery:</w:t>
      </w:r>
    </w:p>
    <w:p w:rsidR="003313CD" w:rsidRPr="001B644D" w:rsidRDefault="004A09ED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 w:rsidRPr="001B644D">
        <w:t xml:space="preserve">Provide well-defined guidelines for system architecture, API development , data </w:t>
      </w:r>
      <w:r w:rsidRPr="001B644D">
        <w:t>flow, and real-time data handling.</w:t>
      </w:r>
    </w:p>
    <w:p w:rsidR="003313CD" w:rsidRPr="001B644D" w:rsidRDefault="003313CD">
      <w:pPr>
        <w:spacing w:after="160" w:line="259" w:lineRule="auto"/>
      </w:pPr>
    </w:p>
    <w:p w:rsidR="003313CD" w:rsidRPr="001B644D" w:rsidRDefault="004A09ED">
      <w:pPr>
        <w:spacing w:after="160" w:line="259" w:lineRule="auto"/>
      </w:pPr>
      <w:r w:rsidRPr="001B644D">
        <w:lastRenderedPageBreak/>
        <w:t xml:space="preserve"> </w:t>
      </w:r>
      <w:r w:rsidRPr="001B644D">
        <w:tab/>
      </w:r>
      <w:r w:rsidRPr="001B644D">
        <w:rPr>
          <w:noProof/>
          <w:lang w:val="en-IN"/>
        </w:rPr>
        <w:drawing>
          <wp:inline distT="114300" distB="114300" distL="114300" distR="114300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313CD" w:rsidRPr="001B644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9ED" w:rsidRDefault="004A09ED">
      <w:pPr>
        <w:spacing w:line="240" w:lineRule="auto"/>
      </w:pPr>
      <w:r>
        <w:separator/>
      </w:r>
    </w:p>
  </w:endnote>
  <w:endnote w:type="continuationSeparator" w:id="0">
    <w:p w:rsidR="004A09ED" w:rsidRDefault="004A09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1912BC-69B0-4D05-83D4-1DCC92F5DA48}"/>
    <w:embedBold r:id="rId2" w:fontKey="{D18D57B0-0DD1-4869-923D-40AED9BCA9E7}"/>
  </w:font>
  <w:font w:name="Quattrocento 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052B663-4B98-4C16-A21F-927C626C889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9ED" w:rsidRDefault="004A09ED">
      <w:r>
        <w:separator/>
      </w:r>
    </w:p>
  </w:footnote>
  <w:footnote w:type="continuationSeparator" w:id="0">
    <w:p w:rsidR="004A09ED" w:rsidRDefault="004A09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3CD"/>
    <w:rsid w:val="001B644D"/>
    <w:rsid w:val="003313CD"/>
    <w:rsid w:val="004A09ED"/>
    <w:rsid w:val="2411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41408F-1E7F-48AE-8787-F555B94F8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P.T.LEE CNASC</dc:creator>
  <cp:lastModifiedBy>P.T.LEE CNASC</cp:lastModifiedBy>
  <cp:revision>2</cp:revision>
  <dcterms:created xsi:type="dcterms:W3CDTF">2026-03-07T06:53:00Z</dcterms:created>
  <dcterms:modified xsi:type="dcterms:W3CDTF">2026-03-09T04:22:00Z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1B68B46E548F4A30B4407112C1D7C0F7_12</vt:lpwstr>
  </property>
</Properties>
</file>